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9FC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40"/>
          <w:szCs w:val="40"/>
          <w14:textFill>
            <w14:solidFill>
              <w14:schemeClr w14:val="accent2"/>
            </w14:solidFill>
          </w14:textFill>
        </w:rPr>
        <w:t>BankBot – AI Chatbot for Banking FAQs Using Streamlit</w:t>
      </w:r>
    </w:p>
    <w:p w14:paraId="12AA8E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CAF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1. Introduction</w:t>
      </w:r>
    </w:p>
    <w:p w14:paraId="03884E2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BankBot is a chatbot web application designed to answer frequently asked banking-related questions. Users can ask queries about account opening, loan interest rates, ATM locations, debit/credit card issues, and bank timings.</w:t>
      </w:r>
    </w:p>
    <w:p w14:paraId="7F336D3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is built using </w:t>
      </w:r>
      <w:r>
        <w:rPr>
          <w:rStyle w:val="36"/>
          <w:rFonts w:hint="default" w:ascii="Times New Roman" w:hAnsi="Times New Roman" w:cs="Times New Roman"/>
          <w:sz w:val="28"/>
          <w:szCs w:val="28"/>
        </w:rPr>
        <w:t>Python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Style w:val="36"/>
          <w:rFonts w:hint="default" w:ascii="Times New Roman" w:hAnsi="Times New Roman" w:cs="Times New Roman"/>
          <w:sz w:val="28"/>
          <w:szCs w:val="28"/>
        </w:rPr>
        <w:t>Streamlit</w:t>
      </w:r>
      <w:r>
        <w:rPr>
          <w:rFonts w:hint="default" w:ascii="Times New Roman" w:hAnsi="Times New Roman" w:cs="Times New Roman"/>
          <w:sz w:val="28"/>
          <w:szCs w:val="28"/>
        </w:rPr>
        <w:t xml:space="preserve">, offering a clean, interactive, and real-time conversational interface. The system also supports </w:t>
      </w:r>
      <w:r>
        <w:rPr>
          <w:rStyle w:val="36"/>
          <w:rFonts w:hint="default" w:ascii="Times New Roman" w:hAnsi="Times New Roman" w:cs="Times New Roman"/>
          <w:sz w:val="28"/>
          <w:szCs w:val="28"/>
        </w:rPr>
        <w:t>multiple chat sessions</w:t>
      </w:r>
      <w:r>
        <w:rPr>
          <w:rFonts w:hint="default" w:ascii="Times New Roman" w:hAnsi="Times New Roman" w:cs="Times New Roman"/>
          <w:sz w:val="28"/>
          <w:szCs w:val="28"/>
        </w:rPr>
        <w:t>, similar to AI tools like ChatGPT.</w:t>
      </w:r>
    </w:p>
    <w:p w14:paraId="1CD7D1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7B4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2. Purpose of the Project</w:t>
      </w:r>
    </w:p>
    <w:p w14:paraId="5DA8CF2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Provide automated answers to common banking FAQs.</w:t>
      </w:r>
    </w:p>
    <w:p w14:paraId="7C8943F9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 workload on customer support staff.</w:t>
      </w:r>
    </w:p>
    <w:p w14:paraId="5D67EEE8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Enable a smooth chat interface using Streamlit.</w:t>
      </w:r>
    </w:p>
    <w:p w14:paraId="4CC6D3FC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Allow users to maintain multiple chat threads.</w:t>
      </w:r>
    </w:p>
    <w:p w14:paraId="424F393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Demonstrate effective state management using Streamlit.</w:t>
      </w:r>
    </w:p>
    <w:p w14:paraId="646C96E1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a simple, rule-based chatbot without external APIs.</w:t>
      </w:r>
    </w:p>
    <w:p w14:paraId="43FC36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A6C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:lang w:val="en-IN"/>
          <w14:textFill>
            <w14:solidFill>
              <w14:schemeClr w14:val="accent2"/>
            </w14:solidFill>
          </w14:textFill>
        </w:rPr>
        <w:t>3</w:t>
      </w: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. System Architecture</w:t>
      </w:r>
    </w:p>
    <w:p w14:paraId="416D6E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Input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Streamlit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UI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BankBot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Logic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FAQ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Dataset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Response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→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UI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Display</w:t>
      </w:r>
    </w:p>
    <w:p w14:paraId="5C5694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8B3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:lang w:val="en-IN"/>
          <w14:textFill>
            <w14:solidFill>
              <w14:schemeClr w14:val="accent2"/>
            </w14:solidFill>
          </w14:textFill>
        </w:rPr>
        <w:t>4</w:t>
      </w: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. Explanation of the Code</w:t>
      </w:r>
    </w:p>
    <w:p w14:paraId="2C6FDBB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complete code implements:</w:t>
      </w:r>
    </w:p>
    <w:p w14:paraId="7B1949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810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5.1 FAQ Knowledge Data</w:t>
      </w:r>
    </w:p>
    <w:p w14:paraId="0F79A7D7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chatbot uses a predefined dictionary:</w:t>
      </w:r>
    </w:p>
    <w:p w14:paraId="140447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faq_data = {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"account"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"..."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"loan"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"..."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"atm"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"..."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 ... }</w:t>
      </w:r>
    </w:p>
    <w:p w14:paraId="5A413BF4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allows instant responses without database calls.</w:t>
      </w:r>
    </w:p>
    <w:p w14:paraId="33BB34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118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5.2 Response Function</w:t>
      </w:r>
    </w:p>
    <w:p w14:paraId="791DC5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get_bankbot_response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user_input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):</w:t>
      </w:r>
    </w:p>
    <w:p w14:paraId="0FF6CD0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function:</w:t>
      </w:r>
    </w:p>
    <w:p w14:paraId="57C9CD96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Converts input to lowercase</w:t>
      </w:r>
    </w:p>
    <w:p w14:paraId="31F544A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keyword matching (e.g., "loan", "atm", "card")</w:t>
      </w:r>
    </w:p>
    <w:p w14:paraId="5ACE6F4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Returns a relevant response from 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faq_data</w:t>
      </w:r>
    </w:p>
    <w:p w14:paraId="4E1B358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Provides a fallback message for unknown queries</w:t>
      </w:r>
    </w:p>
    <w:p w14:paraId="2DEABC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211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5.3 Session State Variables</w:t>
      </w:r>
    </w:p>
    <w:p w14:paraId="3F75D68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Streamlit resets the script on each user action. To maintain data, session state variables are required:</w:t>
      </w:r>
    </w:p>
    <w:p w14:paraId="1A77A496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all_chats</w:t>
      </w:r>
      <w:r>
        <w:rPr>
          <w:rFonts w:hint="default" w:ascii="Times New Roman" w:hAnsi="Times New Roman" w:cs="Times New Roman"/>
          <w:sz w:val="28"/>
          <w:szCs w:val="28"/>
        </w:rPr>
        <w:t>: Stores messages for all chat sessions</w:t>
      </w:r>
    </w:p>
    <w:p w14:paraId="4ADCC139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current_chat</w:t>
      </w:r>
      <w:r>
        <w:rPr>
          <w:rFonts w:hint="default" w:ascii="Times New Roman" w:hAnsi="Times New Roman" w:cs="Times New Roman"/>
          <w:sz w:val="28"/>
          <w:szCs w:val="28"/>
        </w:rPr>
        <w:t>: The chat session currently open</w:t>
      </w:r>
    </w:p>
    <w:p w14:paraId="601EE2F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chat_counter</w:t>
      </w:r>
      <w:r>
        <w:rPr>
          <w:rFonts w:hint="default" w:ascii="Times New Roman" w:hAnsi="Times New Roman" w:cs="Times New Roman"/>
          <w:sz w:val="28"/>
          <w:szCs w:val="28"/>
        </w:rPr>
        <w:t>: Tracks number of chats created</w:t>
      </w:r>
    </w:p>
    <w:p w14:paraId="16C54E57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input_key</w:t>
      </w:r>
      <w:r>
        <w:rPr>
          <w:rFonts w:hint="default" w:ascii="Times New Roman" w:hAnsi="Times New Roman" w:cs="Times New Roman"/>
          <w:sz w:val="28"/>
          <w:szCs w:val="28"/>
        </w:rPr>
        <w:t>: Regenerates the input field to clear text</w:t>
      </w:r>
    </w:p>
    <w:p w14:paraId="2DAA100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Example:</w:t>
      </w:r>
    </w:p>
    <w:p w14:paraId="0E9A9184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"all_chats"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not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in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st.session_state:</w:t>
      </w:r>
    </w:p>
    <w:p w14:paraId="0BAE38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st.session_state.all_chats = {}</w:t>
      </w:r>
    </w:p>
    <w:p w14:paraId="61B1A2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684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5.4 Chat Naming Logic</w:t>
      </w:r>
    </w:p>
    <w:p w14:paraId="4C9BF5F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Chat titles are generated automatically from the </w:t>
      </w:r>
      <w:r>
        <w:rPr>
          <w:rStyle w:val="17"/>
          <w:rFonts w:hint="default" w:ascii="Times New Roman" w:hAnsi="Times New Roman" w:cs="Times New Roman"/>
          <w:sz w:val="28"/>
          <w:szCs w:val="28"/>
        </w:rPr>
        <w:t>first user message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653D1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def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get_chat_display_name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chat_name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):</w:t>
      </w:r>
    </w:p>
    <w:p w14:paraId="3815CAC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no messages exist, the title becomes </w:t>
      </w:r>
      <w:r>
        <w:rPr>
          <w:rStyle w:val="36"/>
          <w:rFonts w:hint="default" w:ascii="Times New Roman" w:hAnsi="Times New Roman" w:cs="Times New Roman"/>
          <w:sz w:val="28"/>
          <w:szCs w:val="28"/>
        </w:rPr>
        <w:t>(Empty Chat)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F9630C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makes the chat list behave like ChatGPT’s sidebar.</w:t>
      </w:r>
    </w:p>
    <w:p w14:paraId="1D15F6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1C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5.5 Sidebar: Chat Management</w:t>
      </w:r>
    </w:p>
    <w:p w14:paraId="013C05F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sidebar includes:</w:t>
      </w:r>
    </w:p>
    <w:p w14:paraId="6969EC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Create New Chat</w:t>
      </w:r>
    </w:p>
    <w:p w14:paraId="603BB9CD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Creates a new chat session and updates session variables.</w:t>
      </w:r>
    </w:p>
    <w:p w14:paraId="1CEE77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Display Chat List</w:t>
      </w:r>
    </w:p>
    <w:p w14:paraId="79CAE6F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chat appears as a button:</w:t>
      </w:r>
    </w:p>
    <w:p w14:paraId="305781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st.button(title, key=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f"chat_button_{chat_name}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"):</w:t>
      </w:r>
    </w:p>
    <w:p w14:paraId="6F3677C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unique </w:t>
      </w:r>
      <w:r>
        <w:rPr>
          <w:rStyle w:val="20"/>
          <w:rFonts w:hint="default" w:ascii="Times New Roman" w:hAnsi="Times New Roman" w:cs="Times New Roman"/>
          <w:sz w:val="28"/>
          <w:szCs w:val="28"/>
        </w:rPr>
        <w:t>key</w:t>
      </w:r>
      <w:r>
        <w:rPr>
          <w:rFonts w:hint="default" w:ascii="Times New Roman" w:hAnsi="Times New Roman" w:cs="Times New Roman"/>
          <w:sz w:val="28"/>
          <w:szCs w:val="28"/>
        </w:rPr>
        <w:t xml:space="preserve"> avoids Streamlit's duplicate ID error.</w:t>
      </w:r>
    </w:p>
    <w:p w14:paraId="3415ED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Clear Chat History</w:t>
      </w:r>
    </w:p>
    <w:p w14:paraId="250DD1B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Resets the entire session, returning the app to its initial clean state.</w:t>
      </w:r>
    </w:p>
    <w:p w14:paraId="0BEFBC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C5BE7">
      <w:pPr>
        <w:pStyle w:val="3"/>
        <w:keepNext w:val="0"/>
        <w:keepLines w:val="0"/>
        <w:widowControl/>
        <w:suppressLineNumbers w:val="0"/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</w:p>
    <w:p w14:paraId="7B7863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5.6 User Input Field</w:t>
      </w:r>
    </w:p>
    <w:p w14:paraId="0AE0003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input field uses a unique key for each refresh:</w:t>
      </w:r>
    </w:p>
    <w:p w14:paraId="7A3ADD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key=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f"chat_input_{st.session_state.input_key}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</w:t>
      </w:r>
    </w:p>
    <w:p w14:paraId="069F7E5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technique forces the input bar to clear after every "Send" action.</w:t>
      </w:r>
    </w:p>
    <w:p w14:paraId="262E7D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832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5.7 Send Button Logic</w:t>
      </w:r>
    </w:p>
    <w:p w14:paraId="613CEA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if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st.button(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"Send"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, key=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"send_btn"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):</w:t>
      </w:r>
    </w:p>
    <w:p w14:paraId="68A8FF0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When clicked:</w:t>
      </w:r>
    </w:p>
    <w:p w14:paraId="5034A9BA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message is added to chat history</w:t>
      </w:r>
    </w:p>
    <w:p w14:paraId="3DF95A3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 generates a reply</w:t>
      </w:r>
    </w:p>
    <w:p w14:paraId="015B1E9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Both messages get stored</w:t>
      </w:r>
    </w:p>
    <w:p w14:paraId="6A06F6E8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input_key</w:t>
      </w:r>
      <w:r>
        <w:rPr>
          <w:rFonts w:hint="default" w:ascii="Times New Roman" w:hAnsi="Times New Roman" w:cs="Times New Roman"/>
          <w:sz w:val="28"/>
          <w:szCs w:val="28"/>
        </w:rPr>
        <w:t xml:space="preserve"> increments to clear input</w:t>
      </w:r>
    </w:p>
    <w:p w14:paraId="494D4AB2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cs="Times New Roman"/>
          <w:sz w:val="28"/>
          <w:szCs w:val="28"/>
        </w:rPr>
        <w:t>st.rerun()</w:t>
      </w:r>
      <w:r>
        <w:rPr>
          <w:rFonts w:hint="default" w:ascii="Times New Roman" w:hAnsi="Times New Roman" w:cs="Times New Roman"/>
          <w:sz w:val="28"/>
          <w:szCs w:val="28"/>
        </w:rPr>
        <w:t xml:space="preserve"> refreshes the UI</w:t>
      </w:r>
    </w:p>
    <w:p w14:paraId="025ABDB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replicates a real-time chat behavior.</w:t>
      </w:r>
    </w:p>
    <w:p w14:paraId="056F44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9FD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5.8 Chat Display Section</w:t>
      </w:r>
    </w:p>
    <w:p w14:paraId="02B0948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Messages are shown in the conversation area with icons:</w:t>
      </w:r>
    </w:p>
    <w:p w14:paraId="53F5F49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You:</w:t>
      </w:r>
    </w:p>
    <w:p w14:paraId="0207FB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BankBot:</w:t>
      </w:r>
    </w:p>
    <w:p w14:paraId="75EAE05B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Streamlit Markdown formatting provides a clean and readable chat layout.</w:t>
      </w:r>
    </w:p>
    <w:p w14:paraId="4E84AE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2EE65">
      <w:pPr>
        <w:pStyle w:val="2"/>
        <w:keepNext w:val="0"/>
        <w:keepLines w:val="0"/>
        <w:widowControl/>
        <w:suppressLineNumbers w:val="0"/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</w:p>
    <w:p w14:paraId="3DB88B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6. Features of the System</w:t>
      </w:r>
    </w:p>
    <w:p w14:paraId="021DF8C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Fast, real-time chatbot interaction</w:t>
      </w:r>
    </w:p>
    <w:p w14:paraId="1CCA976D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Multiple chat sessions like ChatGPT</w:t>
      </w:r>
    </w:p>
    <w:p w14:paraId="71AA0E5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Chat titles based on user's first message</w:t>
      </w:r>
    </w:p>
    <w:p w14:paraId="2B24FD6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Auto-clearing input field</w:t>
      </w:r>
    </w:p>
    <w:p w14:paraId="5049E8F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Predefined FAQ responses</w:t>
      </w:r>
    </w:p>
    <w:p w14:paraId="2DB113AF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Clean and user-friendly UI</w:t>
      </w:r>
    </w:p>
    <w:p w14:paraId="7E647B0E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Reset all chats with one click</w:t>
      </w:r>
    </w:p>
    <w:p w14:paraId="654070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2C6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7. Benefits of Using Streamlit</w:t>
      </w:r>
    </w:p>
    <w:p w14:paraId="48CFBBB5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HTML/CSS/JS needed</w:t>
      </w:r>
    </w:p>
    <w:p w14:paraId="3C8FD0B9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Real-time UI updates</w:t>
      </w:r>
    </w:p>
    <w:p w14:paraId="7723834E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Simple state management</w:t>
      </w:r>
    </w:p>
    <w:p w14:paraId="61C64F3B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Easy deployment on Streamlit Cloud</w:t>
      </w:r>
    </w:p>
    <w:p w14:paraId="679D6DE3">
      <w:pPr>
        <w:pStyle w:val="3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Ideal for prototypes and chat interfaces</w:t>
      </w:r>
    </w:p>
    <w:p w14:paraId="2B355F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644B24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DD8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8. Issues Faced &amp; Solutions</w:t>
      </w:r>
    </w:p>
    <w:p w14:paraId="057C16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Issue 1: Duplicate Button ID Error</w:t>
      </w:r>
    </w:p>
    <w:p w14:paraId="502DE813">
      <w:pPr>
        <w:pStyle w:val="3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szCs w:val="28"/>
        </w:rPr>
        <w:t>Cause: Multiple sidebar buttons had the same label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Fix: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key=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f"chat_button_{chat_name}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</w:t>
      </w:r>
    </w:p>
    <w:p w14:paraId="0A89231B">
      <w:pPr>
        <w:pStyle w:val="3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481320" cy="1786255"/>
            <wp:effectExtent l="0" t="0" r="508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4DA0">
      <w:pPr>
        <w:pStyle w:val="3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Streamlit automatically assigns internal IDs to widgets.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If two buttons have </w:t>
      </w:r>
      <w:r>
        <w:rPr>
          <w:rStyle w:val="36"/>
          <w:sz w:val="28"/>
          <w:szCs w:val="28"/>
        </w:rPr>
        <w:t>the same label</w:t>
      </w:r>
      <w:r>
        <w:rPr>
          <w:sz w:val="28"/>
          <w:szCs w:val="28"/>
        </w:rPr>
        <w:t>, like:</w:t>
      </w:r>
    </w:p>
    <w:p w14:paraId="01B11A7D">
      <w:pPr>
        <w:pStyle w:val="35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Two chats both titled "hi"</w:t>
      </w:r>
    </w:p>
    <w:p w14:paraId="2A693D3B">
      <w:pPr>
        <w:pStyle w:val="35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sz w:val="28"/>
          <w:szCs w:val="28"/>
        </w:rPr>
        <w:t>Or two "(Empty Chat)"</w:t>
      </w:r>
    </w:p>
    <w:p w14:paraId="0314EA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469255" cy="2092325"/>
            <wp:effectExtent l="0" t="0" r="190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CC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184FB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C7D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Issue 2: Input Field Not Clearing</w:t>
      </w:r>
    </w:p>
    <w:p w14:paraId="3F35047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Cause: Streamlit does not allow modifying widget state directly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Fix: Use incremental key:</w:t>
      </w:r>
    </w:p>
    <w:p w14:paraId="250DC5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key=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f"chat_input_{input_key}</w:t>
      </w:r>
      <w:r>
        <w:rPr>
          <w:rStyle w:val="2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</w:t>
      </w:r>
    </w:p>
    <w:p w14:paraId="0B6D9B9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regenerate widget on rerun.</w:t>
      </w:r>
    </w:p>
    <w:p w14:paraId="6F719BE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81955" cy="247650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95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9DF36">
      <w:pPr>
        <w:pStyle w:val="4"/>
        <w:keepNext w:val="0"/>
        <w:keepLines w:val="0"/>
        <w:widowControl/>
        <w:suppressLineNumbers w:val="0"/>
        <w:rPr>
          <w:rFonts w:hint="default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Issue 3: Chat Resets Accidentally</w:t>
      </w:r>
    </w:p>
    <w:p w14:paraId="28382026">
      <w:pPr>
        <w:rPr>
          <w:rFonts w:hint="default"/>
        </w:rPr>
      </w:pPr>
      <w:r>
        <w:drawing>
          <wp:inline distT="0" distB="0" distL="114300" distR="114300">
            <wp:extent cx="5480050" cy="1597660"/>
            <wp:effectExtent l="0" t="0" r="635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45A38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Solution: Initialize all session variables before use.</w:t>
      </w:r>
    </w:p>
    <w:p w14:paraId="2AEA8B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E1E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9. Testing Summary</w:t>
      </w:r>
    </w:p>
    <w:tbl>
      <w:tblPr>
        <w:tblW w:w="8777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4"/>
        <w:gridCol w:w="2345"/>
        <w:gridCol w:w="2798"/>
      </w:tblGrid>
      <w:tr w14:paraId="7C5A4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Header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705772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Test Case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34BAA0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Input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2650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Expected Output</w:t>
            </w:r>
          </w:p>
        </w:tc>
      </w:tr>
      <w:tr w14:paraId="30D0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8" w:hRule="atLeast"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08FC5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Chatbot responds to loan query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59671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"Loan rate"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2FDB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Returns loan details</w:t>
            </w:r>
          </w:p>
        </w:tc>
      </w:tr>
      <w:tr w14:paraId="15B7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5" w:hRule="atLeast"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446E5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Unknown question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2CE9C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"Hi"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2C533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Returns fallback</w:t>
            </w:r>
          </w:p>
        </w:tc>
      </w:tr>
      <w:tr w14:paraId="04DB8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5" w:hRule="atLeast"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2D6A6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New chat creation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14D91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Click "New Chat"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3A98A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Empty chat opens</w:t>
            </w:r>
          </w:p>
        </w:tc>
      </w:tr>
      <w:tr w14:paraId="6A79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5" w:hRule="atLeast"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655A1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Clear chats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01D34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Click delete all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59589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Chat history resets</w:t>
            </w:r>
          </w:p>
        </w:tc>
      </w:tr>
      <w:tr w14:paraId="38C9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15" w:type="dxa"/>
        </w:trPr>
        <w:tc>
          <w:tcPr>
            <w:tcW w:w="3589" w:type="dxa"/>
            <w:shd w:val="clear" w:color="auto" w:fill="auto"/>
            <w:vAlign w:val="center"/>
          </w:tcPr>
          <w:p w14:paraId="25C91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Input clearance</w:t>
            </w:r>
          </w:p>
        </w:tc>
        <w:tc>
          <w:tcPr>
            <w:tcW w:w="2315" w:type="dxa"/>
            <w:shd w:val="clear" w:color="auto" w:fill="auto"/>
            <w:vAlign w:val="center"/>
          </w:tcPr>
          <w:p w14:paraId="6BFF8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After send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E845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Input becomes empty</w:t>
            </w:r>
          </w:p>
        </w:tc>
      </w:tr>
    </w:tbl>
    <w:p w14:paraId="6CE932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43A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Style w:val="36"/>
          <w:rFonts w:hint="default" w:ascii="Times New Roman" w:hAnsi="Times New Roman" w:cs="Times New Roman"/>
          <w:b/>
          <w:bCs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10. Conclusion</w:t>
      </w:r>
      <w:bookmarkStart w:id="0" w:name="_GoBack"/>
      <w:bookmarkEnd w:id="0"/>
    </w:p>
    <w:p w14:paraId="688F6AC5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successfully demonstrates how Streamlit can be used to create a functional chatbot interface. By integrating Python logic, session states, dynamic widget keys, and clean UI, BankBot provides a simple yet effective system to answer banking FAQs.</w:t>
      </w:r>
    </w:p>
    <w:p w14:paraId="2F26FD9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is a strong foundation for future enhancements such as NLP models, backend database support, chatbot personality, or multi-language responses</w:t>
      </w:r>
    </w:p>
    <w:p w14:paraId="2A64258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5BE9F"/>
    <w:multiLevelType w:val="singleLevel"/>
    <w:tmpl w:val="FE15BE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FC34ED"/>
    <w:rsid w:val="7601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Sree Ram</cp:lastModifiedBy>
  <dcterms:modified xsi:type="dcterms:W3CDTF">2025-12-03T16:36:35Z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8F662710F236456AA32E6890704BAC6A_12</vt:lpwstr>
  </property>
</Properties>
</file>